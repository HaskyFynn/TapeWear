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?>
<rel:Relationships xmlns:rel="http://schemas.openxmlformats.org/package/2006/relationships"><rel:Relationship Id="rId5" Type="http://schemas.openxmlformats.org/officeDocument/2006/relationships/officeDocument" Target="word/document.xml" /><rel:Relationship Id="rId1" Type="http://schemas.openxmlformats.org/package/2006/relationships/metadata/thumbnail" Target="docProps/thumbnail.wmf" /><rel:Relationship Id="rId3" Type="http://schemas.openxmlformats.org/package/2006/relationships/metadata/core-properties" Target="docProps/core.xml" /></rel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3E57B">
      <w:pPr>
        <w:pStyle w:val="2"/>
      </w:pPr>
      <w:r>
        <w:t>User Study Participant Questionnaire</w:t>
      </w:r>
    </w:p>
    <w:p w14:paraId="5857D625">
      <w:r>
        <w:t xml:space="preserve">Participant ID: </w:t>
      </w:r>
    </w:p>
    <w:p w14:paraId="05CE3E4A">
      <w:pPr>
        <w:rPr>
          <w:rFonts w:hint="default"/>
          <w:lang w:val="en-US"/>
        </w:rPr>
      </w:pPr>
      <w:r>
        <w:t>(Assigned by the operator. Please do not put your name on this sheet to maintain anonymity).</w:t>
      </w:r>
    </w:p>
    <w:p w14:paraId="4F50F1CC">
      <w:pPr>
        <w:pStyle w:val="3"/>
      </w:pPr>
      <w:r>
        <w:t>Part 1: Pre-Study Background</w:t>
      </w:r>
    </w:p>
    <w:p w14:paraId="0205F130">
      <w:pPr>
        <w:rPr>
          <w:rFonts w:hint="default"/>
          <w:lang w:val="en-US"/>
        </w:rPr>
      </w:pPr>
      <w:r>
        <w:t>(Please complete this section before beginning the tag design task)</w:t>
      </w:r>
    </w:p>
    <w:p w14:paraId="5C08EA79">
      <w:r>
        <w:t>1. Age Range:</w:t>
      </w:r>
    </w:p>
    <w:p w14:paraId="03FC6D17">
      <w:r>
        <w:t>[ ] 18–24</w:t>
      </w:r>
    </w:p>
    <w:p w14:paraId="72D1E87E">
      <w:r>
        <w:t>[ ] 25–34</w:t>
      </w:r>
    </w:p>
    <w:p w14:paraId="362E1F5C">
      <w:r>
        <w:t>[ ] 35–44</w:t>
      </w:r>
    </w:p>
    <w:p w14:paraId="4ABDAACB">
      <w:r>
        <w:t>[ ] 45+</w:t>
      </w:r>
    </w:p>
    <w:p w14:paraId="1C9985B1">
      <w:r>
        <w:t xml:space="preserve">2. Gender (Optional): </w:t>
      </w:r>
    </w:p>
    <w:p w14:paraId="05904B05">
      <w:r>
        <w:t>3. How often do you engage in hands-on or DIY activities (e.g., crafting, building)?</w:t>
      </w:r>
    </w:p>
    <w:p w14:paraId="5DF204E8">
      <w:r>
        <w:t>[ ] Never (1)</w:t>
      </w:r>
    </w:p>
    <w:p w14:paraId="42B5339C">
      <w:r>
        <w:t>[ ] Rarely (2)</w:t>
      </w:r>
    </w:p>
    <w:p w14:paraId="55B8A02A">
      <w:r>
        <w:t>[ ] Sometimes (3)</w:t>
      </w:r>
    </w:p>
    <w:p w14:paraId="2506A323">
      <w:r>
        <w:t>[ ] Often (4)</w:t>
      </w:r>
    </w:p>
    <w:p w14:paraId="1EA0B0EC">
      <w:r>
        <w:t>[ ] Very often (5)</w:t>
      </w:r>
    </w:p>
    <w:p w14:paraId="5D3FE87B">
      <w:r>
        <w:t>4. How comfortable are you using simple tools (e.g., scissors, tape)?</w:t>
      </w:r>
    </w:p>
    <w:p w14:paraId="5D6323DB">
      <w:r>
        <w:t>(1 = Not comfortable, 5 = Very comfortable)</w:t>
      </w:r>
    </w:p>
    <w:p w14:paraId="299E50DD">
      <w:r>
        <w:t>[ 1 ]    [ 2 ]    [ 3 ]    [ 4 ]    [ 5 ]</w:t>
      </w:r>
    </w:p>
    <w:p w14:paraId="227E9984">
      <w:r>
        <w:t>5. How would you rate your creativity in visual or physical design tasks?</w:t>
      </w:r>
    </w:p>
    <w:p w14:paraId="4B84DE4D">
      <w:r>
        <w:t>(1 = Very low, 5 = Very high)</w:t>
      </w:r>
    </w:p>
    <w:p w14:paraId="48050F27">
      <w:r>
        <w:t>[ 1 ]    [ 2 ]    [ 3 ]    [ 4 ]    [ 5 ]</w:t>
      </w:r>
    </w:p>
    <w:p w14:paraId="4DFBA5C2">
      <w:r>
        <w:t>6. Do you have any prior experience using physical tokens (like keycards, hardware keys, fobs) for identification or computer security?</w:t>
      </w:r>
    </w:p>
    <w:p w14:paraId="0F95D4F5">
      <w:r>
        <w:t>[ ] No (0)</w:t>
      </w:r>
    </w:p>
    <w:p w14:paraId="5BB3D4B6">
      <w:r>
        <w:t xml:space="preserve">[ ] Yes (1) → If yes, please describe safely: </w:t>
      </w:r>
    </w:p>
    <w:p w14:paraId="62142A66">
      <w:r>
        <w:t>7. Expected difficulty of designing a security tag using tape today:</w:t>
      </w:r>
    </w:p>
    <w:p w14:paraId="6458A7FB">
      <w:r>
        <w:t>(1 = Very difficult, 5 = Very easy)</w:t>
      </w:r>
    </w:p>
    <w:p w14:paraId="3E6CD0E4">
      <w:r>
        <w:t>[ 1 ]    [ 2 ]    [ 3 ]    [ 4 ]    [ 5 ]</w:t>
      </w:r>
    </w:p>
    <w:p w14:paraId="344B8910">
      <w:pPr>
        <w:pStyle w:val="3"/>
      </w:pPr>
      <w:r>
        <w:t>Part 2: Tag Design Experience</w:t>
      </w:r>
    </w:p>
    <w:p w14:paraId="48B0102B">
      <w:pPr>
        <w:rPr>
          <w:rFonts w:hint="default"/>
          <w:lang w:val="en-US"/>
        </w:rPr>
      </w:pPr>
      <w:r>
        <w:t>(Please complete this section immediately after constructing your physical tag, before using the smartphone application)</w:t>
      </w:r>
    </w:p>
    <w:p w14:paraId="364E2112">
      <w:r>
        <w:t>1. How would you rate the difficulty of the design task?</w:t>
      </w:r>
    </w:p>
    <w:p w14:paraId="79E82EF0">
      <w:r>
        <w:t>(1 = Very difficult, 5 = Very easy)</w:t>
      </w:r>
    </w:p>
    <w:p w14:paraId="06A6FCC3">
      <w:r>
        <w:t>[ 1 ]    [ 2 ]    [ 3 ]    [ 4 ]    [ 5 ]</w:t>
      </w:r>
    </w:p>
    <w:p w14:paraId="1FDDDDE2">
      <w:r>
        <w:t>2. I am satisfied with the design I created.</w:t>
      </w:r>
    </w:p>
    <w:p w14:paraId="5ED345E3">
      <w:r>
        <w:t>(1 = Strongly disagree, 5 = Strongly agree)</w:t>
      </w:r>
    </w:p>
    <w:p w14:paraId="5413211A">
      <w:r>
        <w:t>[ 1 ]    [ 2 ]    [ 3 ]    [ 4 ]    [ 5 ]</w:t>
      </w:r>
    </w:p>
    <w:p w14:paraId="5805A769">
      <w:r>
        <w:t>3. If someone asked you to recreate this exact same design from scratch, how confident are you that you could do it?</w:t>
      </w:r>
    </w:p>
    <w:p w14:paraId="6BAD286F">
      <w:r>
        <w:t>(1 = Not at all confident, 5 = Highly confident)</w:t>
      </w:r>
    </w:p>
    <w:p w14:paraId="5A33BD77">
      <w:r>
        <w:t>[ 1 ]    [ 2 ]    [ 3 ]    [ 4 ]    [ 5 ]</w:t>
      </w:r>
    </w:p>
    <w:p w14:paraId="4C10709E">
      <w:r>
        <w:t>4. How did you decide on the pattern for your design? Did you aim for simplicity or complexity?</w:t>
      </w:r>
    </w:p>
    <w:p w14:paraId="21D309CE"/>
    <w:p w14:paraId="13DD9888"/>
    <w:p w14:paraId="1E832F5B">
      <w:r>
        <w:t>5. What difficulties (if any) did you face while using the tape and polarizing sheet?</w:t>
      </w:r>
      <w:r>
        <w:br w:type="page"/>
      </w:r>
    </w:p>
    <w:p w14:paraId="22B4092B">
      <w:pPr>
        <w:pStyle w:val="3"/>
      </w:pPr>
      <w:r>
        <w:t>Part 3: Registration &amp; Authentication Experience</w:t>
      </w:r>
    </w:p>
    <w:p w14:paraId="526CA3E2">
      <w:pPr>
        <w:rPr>
          <w:rFonts w:hint="default"/>
          <w:lang w:val="en-US"/>
        </w:rPr>
      </w:pPr>
      <w:r>
        <w:t xml:space="preserve">(Please complete this section after completing all trials on the </w:t>
      </w:r>
      <w:r>
        <w:rPr>
          <w:lang w:val="en-US"/>
        </w:rPr>
        <w:t>TAW-Ring</w:t>
      </w:r>
      <w:r>
        <w:t xml:space="preserve"> application)</w:t>
      </w:r>
    </w:p>
    <w:p w14:paraId="399848D6">
      <w:r>
        <w:t xml:space="preserve">1. The </w:t>
      </w:r>
      <w:r>
        <w:rPr>
          <w:lang w:val="en-US"/>
        </w:rPr>
        <w:t>TAW-Ring</w:t>
      </w:r>
      <w:r>
        <w:t xml:space="preserve"> application registration and authentication process was easy to understand.</w:t>
      </w:r>
    </w:p>
    <w:p w14:paraId="65193338">
      <w:r>
        <w:t>(1 = Strongly disagree, 5 = Strongly agree)</w:t>
      </w:r>
      <w:bookmarkStart w:id="0" w:name="_GoBack"/>
      <w:bookmarkEnd w:id="0"/>
    </w:p>
    <w:p w14:paraId="37725D3B">
      <w:r>
        <w:t>[ 1 ]    [ 2 ]    [ 3 ]    [ 4 ]    [ 5 ]</w:t>
      </w:r>
    </w:p>
    <w:p w14:paraId="2BD44305">
      <w:r>
        <w:t>2. Based on your experience testing it under different lighting and distances, I am confident my tag is secure.</w:t>
      </w:r>
    </w:p>
    <w:p w14:paraId="486E095C">
      <w:r>
        <w:t>(1 = Strongly disagree, 5 = Strongly agree)</w:t>
      </w:r>
    </w:p>
    <w:p w14:paraId="6836D8EB">
      <w:r>
        <w:t>[ 1 ]    [ 2 ]    [ 3 ]    [ 4 ]    [ 5 ]</w:t>
      </w:r>
    </w:p>
    <w:p w14:paraId="32A9DE6C">
      <w:pPr>
        <w:pStyle w:val="4"/>
      </w:pPr>
      <w:r>
        <w:t>System Usability Scale (SUS)</w:t>
      </w:r>
    </w:p>
    <w:p w14:paraId="3C502809">
      <w:pPr>
        <w:rPr>
          <w:rFonts w:hint="default"/>
          <w:lang w:val="en-US"/>
        </w:rPr>
      </w:pPr>
      <w:r>
        <w:t>Please score the following 10 statements from 1 (Strongly Disagree) to 5 (Strongly Agree).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1440"/>
        <w:gridCol w:w="1440"/>
        <w:gridCol w:w="1440"/>
        <w:gridCol w:w="1440"/>
        <w:gridCol w:w="1440"/>
      </w:tblGrid>
      <w:tr w14:paraId="15AA2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141934">
            <w:pPr>
              <w:spacing w:after="0" w:line="240" w:lineRule="auto"/>
            </w:pPr>
            <w:r>
              <w:t>Statement</w:t>
            </w:r>
          </w:p>
        </w:tc>
        <w:tc>
          <w:tcPr>
            <w:tcW w:w="1440" w:type="dxa"/>
          </w:tcPr>
          <w:p w14:paraId="1E31AD83">
            <w:pPr>
              <w:spacing w:after="0" w:line="240" w:lineRule="auto"/>
            </w:pPr>
            <w:r>
              <w:t>1 (Disagree)</w:t>
            </w:r>
          </w:p>
        </w:tc>
        <w:tc>
          <w:tcPr>
            <w:tcW w:w="1440" w:type="dxa"/>
          </w:tcPr>
          <w:p w14:paraId="649AFFAE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1403CF96"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 w14:paraId="44E452EC">
            <w:pPr>
              <w:spacing w:after="0" w:line="240" w:lineRule="auto"/>
            </w:pPr>
            <w:r>
              <w:t>4</w:t>
            </w:r>
          </w:p>
        </w:tc>
        <w:tc>
          <w:tcPr>
            <w:tcW w:w="1440" w:type="dxa"/>
          </w:tcPr>
          <w:p w14:paraId="756076D3">
            <w:pPr>
              <w:spacing w:after="0" w:line="240" w:lineRule="auto"/>
            </w:pPr>
            <w:r>
              <w:t>5 (Agree)</w:t>
            </w:r>
          </w:p>
        </w:tc>
      </w:tr>
      <w:tr w14:paraId="4468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B17415">
            <w:pPr>
              <w:spacing w:after="0" w:line="240" w:lineRule="auto"/>
            </w:pPr>
            <w:r>
              <w:t>1. I think that I would like to use this system frequently.</w:t>
            </w:r>
          </w:p>
        </w:tc>
        <w:tc>
          <w:tcPr>
            <w:tcW w:w="1440" w:type="dxa"/>
          </w:tcPr>
          <w:p w14:paraId="24FA8152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20748862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0C410C8C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1A96FD1F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66CB51C3">
            <w:pPr>
              <w:spacing w:after="0" w:line="240" w:lineRule="auto"/>
            </w:pPr>
            <w:r>
              <w:t>[ ]</w:t>
            </w:r>
          </w:p>
        </w:tc>
      </w:tr>
      <w:tr w14:paraId="5CC68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CECDAC">
            <w:pPr>
              <w:spacing w:after="0" w:line="240" w:lineRule="auto"/>
            </w:pPr>
            <w:r>
              <w:t>2. I found the system unnecessarily complex.</w:t>
            </w:r>
          </w:p>
        </w:tc>
        <w:tc>
          <w:tcPr>
            <w:tcW w:w="1440" w:type="dxa"/>
          </w:tcPr>
          <w:p w14:paraId="18AB4C27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1ECC6655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4AA5D638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0E71D0BE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2AEF84A9">
            <w:pPr>
              <w:spacing w:after="0" w:line="240" w:lineRule="auto"/>
            </w:pPr>
            <w:r>
              <w:t>[ ]</w:t>
            </w:r>
          </w:p>
        </w:tc>
      </w:tr>
      <w:tr w14:paraId="5361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54B96E">
            <w:pPr>
              <w:spacing w:after="0" w:line="240" w:lineRule="auto"/>
            </w:pPr>
            <w:r>
              <w:t>3. I thought the system was easy to use.</w:t>
            </w:r>
          </w:p>
        </w:tc>
        <w:tc>
          <w:tcPr>
            <w:tcW w:w="1440" w:type="dxa"/>
          </w:tcPr>
          <w:p w14:paraId="1BF26DF7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0C92FD8E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0CF086FA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75B7C675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50054F2B">
            <w:pPr>
              <w:spacing w:after="0" w:line="240" w:lineRule="auto"/>
            </w:pPr>
            <w:r>
              <w:t>[ ]</w:t>
            </w:r>
          </w:p>
        </w:tc>
      </w:tr>
      <w:tr w14:paraId="7032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43AA7C">
            <w:pPr>
              <w:spacing w:after="0" w:line="240" w:lineRule="auto"/>
            </w:pPr>
            <w:r>
              <w:t>4. I think I would need technical support to use this system.</w:t>
            </w:r>
          </w:p>
        </w:tc>
        <w:tc>
          <w:tcPr>
            <w:tcW w:w="1440" w:type="dxa"/>
          </w:tcPr>
          <w:p w14:paraId="5E2BF1EA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7D06996B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2BD632D4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5E248BF7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0BA2DA99">
            <w:pPr>
              <w:spacing w:after="0" w:line="240" w:lineRule="auto"/>
            </w:pPr>
            <w:r>
              <w:t>[ ]</w:t>
            </w:r>
          </w:p>
        </w:tc>
      </w:tr>
      <w:tr w14:paraId="01BF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F5CCED">
            <w:pPr>
              <w:spacing w:after="0" w:line="240" w:lineRule="auto"/>
            </w:pPr>
            <w:r>
              <w:t>5. I found the various functions well integrated.</w:t>
            </w:r>
          </w:p>
        </w:tc>
        <w:tc>
          <w:tcPr>
            <w:tcW w:w="1440" w:type="dxa"/>
          </w:tcPr>
          <w:p w14:paraId="04ACFE8B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58B5E59B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4EA37B19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2695C822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3E1DF41C">
            <w:pPr>
              <w:spacing w:after="0" w:line="240" w:lineRule="auto"/>
            </w:pPr>
            <w:r>
              <w:t>[ ]</w:t>
            </w:r>
          </w:p>
        </w:tc>
      </w:tr>
      <w:tr w14:paraId="50333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3CB966">
            <w:pPr>
              <w:spacing w:after="0" w:line="240" w:lineRule="auto"/>
            </w:pPr>
            <w:r>
              <w:t>6. I thought there was too much inconsistency.</w:t>
            </w:r>
          </w:p>
        </w:tc>
        <w:tc>
          <w:tcPr>
            <w:tcW w:w="1440" w:type="dxa"/>
          </w:tcPr>
          <w:p w14:paraId="3289A712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6712CC42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0FCDC7D9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30091541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2C43FB86">
            <w:pPr>
              <w:spacing w:after="0" w:line="240" w:lineRule="auto"/>
            </w:pPr>
            <w:r>
              <w:t>[ ]</w:t>
            </w:r>
          </w:p>
        </w:tc>
      </w:tr>
      <w:tr w14:paraId="2B0F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1529DB">
            <w:pPr>
              <w:spacing w:after="0" w:line="240" w:lineRule="auto"/>
            </w:pPr>
            <w:r>
              <w:t>7. I would imagine most people would learn to use this system quickly.</w:t>
            </w:r>
          </w:p>
        </w:tc>
        <w:tc>
          <w:tcPr>
            <w:tcW w:w="1440" w:type="dxa"/>
          </w:tcPr>
          <w:p w14:paraId="158BF688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3071AB38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5325BC8B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25D7EC95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43E5291B">
            <w:pPr>
              <w:spacing w:after="0" w:line="240" w:lineRule="auto"/>
            </w:pPr>
            <w:r>
              <w:t>[ ]</w:t>
            </w:r>
          </w:p>
        </w:tc>
      </w:tr>
      <w:tr w14:paraId="3B90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06889F">
            <w:pPr>
              <w:spacing w:after="0" w:line="240" w:lineRule="auto"/>
            </w:pPr>
            <w:r>
              <w:t>8. I found the system very cumbersome.</w:t>
            </w:r>
          </w:p>
        </w:tc>
        <w:tc>
          <w:tcPr>
            <w:tcW w:w="1440" w:type="dxa"/>
          </w:tcPr>
          <w:p w14:paraId="274BE448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63DFD888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295BACF4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3AA96E8D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1576505D">
            <w:pPr>
              <w:spacing w:after="0" w:line="240" w:lineRule="auto"/>
            </w:pPr>
            <w:r>
              <w:t>[ ]</w:t>
            </w:r>
          </w:p>
        </w:tc>
      </w:tr>
      <w:tr w14:paraId="4AE78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A55C9F">
            <w:pPr>
              <w:spacing w:after="0" w:line="240" w:lineRule="auto"/>
            </w:pPr>
            <w:r>
              <w:t>9. I felt very confident using the system.</w:t>
            </w:r>
          </w:p>
        </w:tc>
        <w:tc>
          <w:tcPr>
            <w:tcW w:w="1440" w:type="dxa"/>
          </w:tcPr>
          <w:p w14:paraId="6FCFC9F8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6568D917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30E5A4A7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75694F61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352A0444">
            <w:pPr>
              <w:spacing w:after="0" w:line="240" w:lineRule="auto"/>
            </w:pPr>
            <w:r>
              <w:t>[ ]</w:t>
            </w:r>
          </w:p>
        </w:tc>
      </w:tr>
      <w:tr w14:paraId="5B8A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BF0152">
            <w:pPr>
              <w:spacing w:after="0" w:line="240" w:lineRule="auto"/>
            </w:pPr>
            <w:r>
              <w:t>10. I needed to learn a lot before getting started.</w:t>
            </w:r>
          </w:p>
        </w:tc>
        <w:tc>
          <w:tcPr>
            <w:tcW w:w="1440" w:type="dxa"/>
          </w:tcPr>
          <w:p w14:paraId="060A66F6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72231EB0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67CCC11A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739B3CC3">
            <w:pPr>
              <w:spacing w:after="0" w:line="240" w:lineRule="auto"/>
            </w:pPr>
            <w:r>
              <w:t>[ ]</w:t>
            </w:r>
          </w:p>
        </w:tc>
        <w:tc>
          <w:tcPr>
            <w:tcW w:w="1440" w:type="dxa"/>
          </w:tcPr>
          <w:p w14:paraId="2A9F99E4">
            <w:pPr>
              <w:spacing w:after="0" w:line="240" w:lineRule="auto"/>
            </w:pPr>
            <w:r>
              <w:t>[ ]</w:t>
            </w:r>
          </w:p>
        </w:tc>
      </w:tr>
    </w:tbl>
    <w:p w14:paraId="7695E87F"/>
    <w:p w14:paraId="3F861374"/>
    <w:p w14:paraId="5E6248D6"/>
    <w:p w14:paraId="27648637">
      <w:r>
        <w:t>Open Feedback: Is there anything you would change about the physical tag materials or the smartphone app?</w:t>
      </w:r>
    </w:p>
    <w:p w14:paraId="5E160844"/>
    <w:p w14:paraId="0B290A3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F243EB"/>
    <w:rsid w:val="79EC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2026-04-29T01:08:29Z</dcterms:modified>
  <cp:revision>1</cp:revision>
</cp:coreProperties>
</file>